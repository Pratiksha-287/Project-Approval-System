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3110B">
      <w:pPr>
        <w:pStyle w:val="2"/>
      </w:pPr>
      <w:bookmarkStart w:id="0" w:name="_GoBack"/>
      <w:bookmarkEnd w:id="0"/>
      <w:r>
        <w:t>Pre-Synopsis</w:t>
      </w:r>
    </w:p>
    <w:p w14:paraId="78B491EF">
      <w:pPr>
        <w:pStyle w:val="3"/>
      </w:pPr>
      <w:r>
        <w:t>Area of Work</w:t>
      </w:r>
    </w:p>
    <w:p w14:paraId="1ED2C3DA">
      <w:r>
        <w:t>Inventory Management System for Medical Shops</w:t>
      </w:r>
    </w:p>
    <w:p w14:paraId="12C40F7A">
      <w:pPr>
        <w:pStyle w:val="3"/>
      </w:pPr>
      <w:r>
        <w:t>Proposed Title</w:t>
      </w:r>
    </w:p>
    <w:p w14:paraId="46969E83">
      <w:r>
        <w:t>Smart Medical Inventory &amp; Auto Restocking System</w:t>
      </w:r>
    </w:p>
    <w:p w14:paraId="33AD5E1E">
      <w:pPr>
        <w:pStyle w:val="3"/>
      </w:pPr>
      <w:r>
        <w:t>Type of Approach</w:t>
      </w:r>
    </w:p>
    <w:p w14:paraId="10456173">
      <w:r>
        <w:t>Software-Based Model</w:t>
      </w:r>
    </w:p>
    <w:p w14:paraId="1B55BB14">
      <w:pPr>
        <w:pStyle w:val="3"/>
      </w:pPr>
      <w:r>
        <w:t>Concepts/Ideas</w:t>
      </w:r>
    </w:p>
    <w:p w14:paraId="0E364C79">
      <w:r>
        <w:t>The system will monitor medicine stock levels, expiry dates, and generate automated purchase orders when stock falls below threshold or items are near expiry. It ensures timely restocking, sends alerts via SMS/email, and supports report generation for analytics and audits.</w:t>
      </w:r>
    </w:p>
    <w:p w14:paraId="59A9BF12">
      <w:pPr>
        <w:pStyle w:val="3"/>
      </w:pPr>
      <w:r>
        <w:t>Objectives</w:t>
      </w:r>
    </w:p>
    <w:p w14:paraId="7933CB65">
      <w:r>
        <w:t>- Track and manage medicine inventory with batch and expiry details</w:t>
      </w:r>
      <w:r>
        <w:br w:type="textWrapping"/>
      </w:r>
      <w:r>
        <w:t>- Generate expiry and low-stock alerts</w:t>
      </w:r>
      <w:r>
        <w:br w:type="textWrapping"/>
      </w:r>
      <w:r>
        <w:t>- Auto-generate purchase orders to suppliers</w:t>
      </w:r>
      <w:r>
        <w:br w:type="textWrapping"/>
      </w:r>
      <w:r>
        <w:t>- Provide analytics for audits and sales insights</w:t>
      </w:r>
      <w:r>
        <w:br w:type="textWrapping"/>
      </w:r>
      <w:r>
        <w:t>- Improve efficiency and reduce human errors in inventory handling</w:t>
      </w:r>
    </w:p>
    <w:p w14:paraId="6268910E">
      <w:pPr>
        <w:pStyle w:val="3"/>
      </w:pPr>
      <w:r>
        <w:t>General Block Diagram of the Model</w:t>
      </w:r>
    </w:p>
    <w:p w14:paraId="52FE4457">
      <w:r>
        <w:t>Diagram already provided above and will be included in the final document as a visual reference.</w:t>
      </w:r>
    </w:p>
    <w:p w14:paraId="167E0E65">
      <w:pPr>
        <w:pStyle w:val="3"/>
      </w:pPr>
      <w:r>
        <w:t>Requirements (Optional)</w:t>
      </w:r>
    </w:p>
    <w:p w14:paraId="5DD16A43">
      <w:r>
        <w:t>- Java/Spring Boot backend</w:t>
      </w:r>
      <w:r>
        <w:br w:type="textWrapping"/>
      </w:r>
      <w:r>
        <w:t>- PostgreSQL database</w:t>
      </w:r>
      <w:r>
        <w:br w:type="textWrapping"/>
      </w:r>
      <w:r>
        <w:t>- React/HTML-CSS frontend</w:t>
      </w:r>
      <w:r>
        <w:br w:type="textWrapping"/>
      </w:r>
      <w:r>
        <w:t>- Email/SMS notification API (like Twilio, SendGrid)</w:t>
      </w:r>
      <w:r>
        <w:br w:type="textWrapping"/>
      </w:r>
      <w:r>
        <w:t>- Basic Authentication for multi-user access</w:t>
      </w:r>
    </w:p>
    <w:p w14:paraId="2E71E164">
      <w:pPr>
        <w:pStyle w:val="3"/>
      </w:pPr>
      <w:r>
        <w:t>Name of the Team Members</w:t>
      </w:r>
    </w:p>
    <w:p w14:paraId="13D4D89B">
      <w:r>
        <w:t>1. [Your Name]</w:t>
      </w:r>
      <w:r>
        <w:br w:type="textWrapping"/>
      </w:r>
      <w:r>
        <w:t>2. [Member 2 Name]</w:t>
      </w:r>
      <w:r>
        <w:br w:type="textWrapping"/>
      </w:r>
      <w:r>
        <w:t>3. [Member 3 Name]</w:t>
      </w:r>
      <w:r>
        <w:br w:type="textWrapping"/>
      </w:r>
      <w:r>
        <w:t>4. [Member 4 Name]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9B33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Rajput Pratiksha</cp:lastModifiedBy>
  <dcterms:modified xsi:type="dcterms:W3CDTF">2025-04-18T13:47:45Z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249118E2CDE244839BA332F8F9757386_13</vt:lpwstr>
  </property>
</Properties>
</file>